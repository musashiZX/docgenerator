
<file path=[Content_Types].xml><?xml version="1.0" encoding="utf-8"?>
<Types xmlns="http://schemas.openxmlformats.org/package/2006/content-types" xmlns:w14="http://schemas.microsoft.com/office/word/2010/wordml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5.0.3 on Windows 11 -->
    <w:p>
      <w:r>
        <w:t xml:space="preserve">Alpha</w:t>
      </w:r>
    </w:p>
    <w:p>
      <w:r>
        <w:t xml:space="preserve">Bravo</w:t>
      </w:r>
    </w:p>
    <w:p>
      <w:r>
        <w:t xml:space="preserve">Charlie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